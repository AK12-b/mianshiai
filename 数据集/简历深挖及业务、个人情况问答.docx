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AA16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简历深挖及业务、个人情况问答</w:t>
      </w:r>
    </w:p>
    <w:p w14:paraId="492CB4C9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一、简历深挖篇</w:t>
      </w:r>
      <w:bookmarkEnd w:id="0"/>
    </w:p>
    <w:p w14:paraId="66A35A6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在某个项目中，你负责什么角色，目标是什么？</w:t>
      </w:r>
    </w:p>
    <w:p w14:paraId="3C9B789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你是如何推进项目的，如何找他人协助？</w:t>
      </w:r>
    </w:p>
    <w:p w14:paraId="610C683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完成这个项目的过程中，你最大的收获是什么？</w:t>
      </w:r>
    </w:p>
    <w:p w14:paraId="6559131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你觉得在这个项目中所需要什么样的能力？</w:t>
      </w:r>
    </w:p>
    <w:p w14:paraId="5BF1192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回头看，你现在认为有没有更有效的方法或策略进一步提升你的效果？</w:t>
      </w:r>
    </w:p>
    <w:p w14:paraId="16829B0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你认为自己对团队整体成果有哪些贡献？</w:t>
      </w:r>
    </w:p>
    <w:p w14:paraId="1C04B7E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你过去的实习或者学习中遇到的最大的困难，你怎么解决的，结果怎么样？</w:t>
      </w:r>
    </w:p>
    <w:p w14:paraId="5D85418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你最能体现出个人学习能力的一段经历是什么，怎么做的，结果如何？</w:t>
      </w:r>
    </w:p>
    <w:p w14:paraId="4A89327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具体体现沟通能力的事情，你是怎么做的？结果是什么？</w:t>
      </w:r>
    </w:p>
    <w:p w14:paraId="33CB958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最有挫败感的事，为什么会觉得挫败，你是如何解决的？</w:t>
      </w:r>
    </w:p>
    <w:p w14:paraId="5A6F731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工作中遇见的对方不配合的情况，你是怎么解决的？</w:t>
      </w:r>
    </w:p>
    <w:p w14:paraId="29B7439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如果与上级意见不一致，你会怎么做？</w:t>
      </w:r>
    </w:p>
    <w:p w14:paraId="52F5E25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曾经有过跟同学/同事在合作中有严重分歧的情况吗，具体是什么事？你是怎么解决的？结果如何？</w:t>
      </w:r>
    </w:p>
    <w:p w14:paraId="0143057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有没有自己主动完成挑战性的任务的经历，你的目标是什么？你具体做了什么？你是如何应对压力、调整自己的状态的？</w:t>
      </w:r>
    </w:p>
    <w:p w14:paraId="023BC46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有没有你与他人合作最能达成一致的经历，当时是什么情况？你具体做了什么？</w:t>
      </w:r>
    </w:p>
    <w:p w14:paraId="197E106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回忆你在工作或学习中巨大的心理落差，如何理解和消化这件事？你具体做了什么去应对？</w:t>
      </w:r>
    </w:p>
    <w:p w14:paraId="45F1F1D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所有的经历或者实习中，你最有成就的实习经历是什么，并说明原因？</w:t>
      </w:r>
    </w:p>
    <w:p w14:paraId="7566E30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当你面对多个任务时会怎么安排顺序？</w:t>
      </w:r>
    </w:p>
    <w:p w14:paraId="662C869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在项目中如果发生了失误，你会怎么做？+如何进行失误的总结与归因</w:t>
      </w:r>
    </w:p>
    <w:p w14:paraId="0EEB064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如果让你带领一个团队完成项目，你会怎么做？</w:t>
      </w:r>
    </w:p>
    <w:p w14:paraId="57AC2B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4B244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二、业务篇</w:t>
      </w:r>
      <w:bookmarkEnd w:id="1"/>
    </w:p>
    <w:p w14:paraId="09598D2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对于我们公司有什么样的了解</w:t>
      </w:r>
    </w:p>
    <w:p w14:paraId="60D8F5E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我们的业务/业务线有哪些</w:t>
      </w:r>
    </w:p>
    <w:p w14:paraId="5186BA7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平时使用过我们的软件/平台/产品吗，有什么优势，有什么需要改进的地方</w:t>
      </w:r>
    </w:p>
    <w:p w14:paraId="0294B12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比较一下当下比较流行的电商/平台以及个人理解（根据行业来）</w:t>
      </w:r>
    </w:p>
    <w:p w14:paraId="5F4FF77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怎么理解这个岗位</w:t>
      </w:r>
    </w:p>
    <w:p w14:paraId="56AB51B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你认为这个岗位最重要是哪些部分/你觉得需要具备什么能力</w:t>
      </w:r>
    </w:p>
    <w:p w14:paraId="71316F6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自己的核心竞争力/为什么会选择这个岗位/岗位匹配度</w:t>
      </w:r>
    </w:p>
    <w:p w14:paraId="510989D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为什么没有选择与自己专业相关的行业或者岗位</w:t>
      </w:r>
    </w:p>
    <w:p w14:paraId="3F73E68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入职后，你会如何开展自己的工作</w:t>
      </w:r>
    </w:p>
    <w:p w14:paraId="298E077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入职后，你如何面对工作中不属于自己工作内容的事情</w:t>
      </w:r>
    </w:p>
    <w:p w14:paraId="559D2F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023BB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三、个人情况篇</w:t>
      </w:r>
      <w:bookmarkEnd w:id="2"/>
    </w:p>
    <w:p w14:paraId="54F3697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为什么会选择我们公司？</w:t>
      </w:r>
    </w:p>
    <w:p w14:paraId="149BC81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3-5年职业规划是什么？</w:t>
      </w:r>
    </w:p>
    <w:p w14:paraId="7963315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平常的兴趣爱好是什么？</w:t>
      </w:r>
    </w:p>
    <w:p w14:paraId="6EC72FE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如何平衡自己的工作与生活？</w:t>
      </w:r>
    </w:p>
    <w:p w14:paraId="0ED4D1B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别人是如何看待自己的？优缺点是什么？</w:t>
      </w:r>
    </w:p>
    <w:p w14:paraId="6D4A28C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你是需要从外界获得能量的人，还是一个从自身获得能量的人？</w:t>
      </w:r>
    </w:p>
    <w:p w14:paraId="727C6F1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对工作地点的选择如何？</w:t>
      </w:r>
    </w:p>
    <w:p w14:paraId="43578ED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秋招的进度如何，主要投递了哪些行业？</w:t>
      </w:r>
    </w:p>
    <w:p w14:paraId="456A1B9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选择offer时考虑的因素是什么？</w:t>
      </w:r>
    </w:p>
    <w:p w14:paraId="1AAE11B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如果发现有其他更好的offer？你会怎么做？</w:t>
      </w:r>
    </w:p>
    <w:p w14:paraId="372A53F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如果工作一段时间后，发现自己不适合这个工作怎么办？</w:t>
      </w:r>
    </w:p>
    <w:p w14:paraId="3715247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如果薪资达不到自己得预期薪资，你会怎么办？</w:t>
      </w:r>
    </w:p>
    <w:p w14:paraId="79526D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0660B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四、反问篇</w:t>
      </w:r>
      <w:bookmarkEnd w:id="3"/>
    </w:p>
    <w:p w14:paraId="64C64C1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工作落到实处的话，我的工作内容是什么呢？</w:t>
      </w:r>
    </w:p>
    <w:p w14:paraId="1F45079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对于新人来说，您觉得这个岗位最大的挑战是什么？</w:t>
      </w:r>
    </w:p>
    <w:p w14:paraId="70E69A9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如果有幸通过面试，您比较看中应聘者那些能力呢？</w:t>
      </w:r>
    </w:p>
    <w:p w14:paraId="48C467A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作为没有什么经验的新人的话，刚开始接手我可能面临哪些困难？</w:t>
      </w:r>
    </w:p>
    <w:p w14:paraId="3036F37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我能够做些什么准备，如何进一步提升自己，让自己更加匹配这个岗位呢？</w:t>
      </w:r>
    </w:p>
    <w:p w14:paraId="72BBFC6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您希望您的下属具备哪些特征？您会更倾向于与哪种员工一同工作？</w:t>
      </w:r>
    </w:p>
    <w:p w14:paraId="21A3AC4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对于刚进入这个职场的新人来说，您有什么宝贵的经验可以分享嘛？</w:t>
      </w:r>
    </w:p>
    <w:p w14:paraId="6387DA0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在评定绩效时，您是更看重过程还是结果？</w:t>
      </w:r>
    </w:p>
    <w:p w14:paraId="2A448D8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晋升是什么样的渠道呢？</w:t>
      </w:r>
    </w:p>
    <w:p w14:paraId="583995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5BE011">
      <w:pPr>
        <w:spacing w:before="120" w:after="120" w:line="288" w:lineRule="auto"/>
        <w:ind w:left="0"/>
        <w:jc w:val="left"/>
      </w:pPr>
      <w:bookmarkStart w:id="4" w:name="_GoBack"/>
    </w:p>
    <w:bookmarkEnd w:id="4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B8F6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AA4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6">
    <w:nsid w:val="74C28B35"/>
    <w:multiLevelType w:val="singleLevel"/>
    <w:tmpl w:val="74C28B3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9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5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49"/>
  </w:num>
  <w:num w:numId="26">
    <w:abstractNumId w:val="47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0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8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6"/>
  </w:num>
  <w:num w:numId="50">
    <w:abstractNumId w:val="35"/>
  </w:num>
  <w:num w:numId="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5F6F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1289</Words>
  <Characters>1300</Characters>
  <TotalTime>0</TotalTime>
  <ScaleCrop>false</ScaleCrop>
  <LinksUpToDate>false</LinksUpToDate>
  <CharactersWithSpaces>1303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2026-03-30T16:46:00Z</dcterms:created>
  <dc:creator>Apache POI</dc:creator>
  <cp:lastModifiedBy>~</cp:lastModifiedBy>
  <dcterms:modified xsi:type="dcterms:W3CDTF">2026-03-30T16:49:06Z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eyJoZGlkIjoiZmZjMjc4NzUyYmM0ZmYzYjZjMmQ0NGVhNzNmYzNiYzMiLCJ1c2VySWQiOiIxMjQ3NTYwNjIxIn0=</vt:lpwstr>
  </property>
  <property fmtid="{D5CDD505-2E9C-101B-9397-08002B2CF9AE}" pid="3" name="KSOProductBuildVer">
    <vt:lpwstr>2052-12.1.0.25225</vt:lpwstr>
  </property>
  <property fmtid="{D5CDD505-2E9C-101B-9397-08002B2CF9AE}" pid="4" name="ICV">
    <vt:lpwstr>4EE6A0DB5FF442979AA32BBCE2A5A420_12</vt:lpwstr>
  </property>
</Properties>
</file>